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EFDEB">
      <w:pPr>
        <w:jc w:val="center"/>
      </w:pPr>
      <w:r>
        <w:rPr>
          <w:rFonts w:hint="eastAsia" w:ascii="Times New Roman" w:hAnsi="Times New Roman" w:eastAsia="SimSun"/>
          <w:b/>
          <w:color w:val="1F4E79"/>
          <w:sz w:val="32"/>
        </w:rPr>
        <w:t>7-8 年级语法知识检测（谭雨欣）</w:t>
      </w:r>
    </w:p>
    <w:p w14:paraId="59CC7E34">
      <w:pPr>
        <w:jc w:val="center"/>
      </w:pPr>
      <w:r>
        <w:rPr>
          <w:rFonts w:hint="eastAsia" w:ascii="Times New Roman" w:hAnsi="Times New Roman" w:eastAsia="SimSun"/>
          <w:b w:val="0"/>
          <w:color w:val="595959"/>
          <w:sz w:val="22"/>
        </w:rPr>
        <w:t>七年级～八年级全册语法诊断 · 共 50 题黄浩昀</w:t>
      </w:r>
    </w:p>
    <w:p w14:paraId="576B4321">
      <w:pPr>
        <w:spacing w:after="160"/>
      </w:pPr>
      <w:r>
        <w:rPr>
          <w:rFonts w:hint="eastAsia" w:ascii="Times New Roman" w:hAnsi="Times New Roman" w:eastAsia="SimSun"/>
          <w:b w:val="0"/>
          <w:sz w:val="20"/>
        </w:rPr>
        <w:t>姓名：__________  日期：__________  用时：__________  得分：______/50</w:t>
      </w:r>
    </w:p>
    <w:p w14:paraId="60EFA1B6">
      <w:pPr>
        <w:spacing w:after="200"/>
      </w:pPr>
      <w:r>
        <w:rPr>
          <w:rFonts w:hint="eastAsia" w:ascii="Times New Roman" w:hAnsi="Times New Roman" w:eastAsia="SimSun"/>
          <w:b w:val="0"/>
          <w:color w:val="808080"/>
          <w:sz w:val="19"/>
        </w:rPr>
        <w:t>【说明】本卷共三部分：第一部分单选 40 题（每题 1 分）、第二部分多选 5 题（每题 1 分，多选/少选/错选均不得分）、第三部分连词成句 5 题（每题 1 分）。</w:t>
      </w:r>
    </w:p>
    <w:p w14:paraId="4A33F4DB">
      <w:pPr>
        <w:spacing w:before="200" w:after="120"/>
      </w:pPr>
      <w:r>
        <w:rPr>
          <w:rFonts w:hint="eastAsia" w:ascii="Times New Roman" w:hAnsi="Times New Roman" w:eastAsia="SimSun"/>
          <w:b/>
          <w:color w:val="1F4E79"/>
          <w:sz w:val="28"/>
        </w:rPr>
        <w:t>第一部分　单项选择（共 40 题，每题 1 分）</w:t>
      </w:r>
    </w:p>
    <w:p w14:paraId="0DD804C4">
      <w:pPr>
        <w:spacing w:after="80"/>
      </w:pPr>
      <w:r>
        <w:rPr>
          <w:rFonts w:hint="eastAsia" w:ascii="Times New Roman" w:hAnsi="Times New Roman" w:eastAsia="SimSun"/>
          <w:b w:val="0"/>
          <w:color w:val="808080"/>
          <w:sz w:val="19"/>
        </w:rPr>
        <w:t>从 A、B、C、D 四个选项中选出最佳答案。</w:t>
      </w:r>
    </w:p>
    <w:p w14:paraId="6E98FFDA">
      <w:pPr>
        <w:spacing w:after="20"/>
      </w:pPr>
      <w:r>
        <w:rPr>
          <w:rFonts w:ascii="Times New Roman" w:hAnsi="Times New Roman" w:eastAsia="SimSun"/>
          <w:b/>
          <w:sz w:val="21"/>
        </w:rPr>
        <w:t>1. I ___ a middle school student. My brother ___ a student, too.</w:t>
      </w:r>
    </w:p>
    <w:p w14:paraId="1AEF22B5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am; is　　is; am　　am; are　　are; is</w:t>
      </w:r>
    </w:p>
    <w:p w14:paraId="41325145">
      <w:pPr>
        <w:spacing w:after="20"/>
      </w:pPr>
      <w:r>
        <w:rPr>
          <w:rFonts w:ascii="Times New Roman" w:hAnsi="Times New Roman" w:eastAsia="SimSun"/>
          <w:b/>
          <w:sz w:val="21"/>
        </w:rPr>
        <w:t>2. She ___ to school by bike every day.</w:t>
      </w:r>
    </w:p>
    <w:p w14:paraId="5B833C63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go　　goes　　going　　went</w:t>
      </w:r>
    </w:p>
    <w:p w14:paraId="3017A372">
      <w:pPr>
        <w:spacing w:after="20"/>
      </w:pPr>
      <w:r>
        <w:rPr>
          <w:rFonts w:ascii="Times New Roman" w:hAnsi="Times New Roman" w:eastAsia="SimSun"/>
          <w:b/>
          <w:sz w:val="21"/>
        </w:rPr>
        <w:t>3. There ___ some milk and two eggs in the fridge.</w:t>
      </w:r>
    </w:p>
    <w:p w14:paraId="0CD9B5E3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is　　are　　be　　am</w:t>
      </w:r>
    </w:p>
    <w:p w14:paraId="2049074A">
      <w:pPr>
        <w:spacing w:after="20"/>
      </w:pPr>
      <w:r>
        <w:rPr>
          <w:rFonts w:ascii="Times New Roman" w:hAnsi="Times New Roman" w:eastAsia="SimSun"/>
          <w:b/>
          <w:sz w:val="21"/>
        </w:rPr>
        <w:t>4. I have two ___. One is red, the other is blue.</w:t>
      </w:r>
    </w:p>
    <w:p w14:paraId="52B48AAA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boxs　　boxes　　box　　boxies</w:t>
      </w:r>
    </w:p>
    <w:p w14:paraId="483F7652">
      <w:pPr>
        <w:spacing w:after="20"/>
      </w:pPr>
      <w:r>
        <w:rPr>
          <w:rFonts w:ascii="Times New Roman" w:hAnsi="Times New Roman" w:eastAsia="SimSun"/>
          <w:b/>
          <w:sz w:val="21"/>
        </w:rPr>
        <w:t>5. This is ___ useful book. ___ book is about science.</w:t>
      </w:r>
    </w:p>
    <w:p w14:paraId="1485735B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a; The　　an; A　　the; An　　an; The</w:t>
      </w:r>
    </w:p>
    <w:p w14:paraId="73A253BF">
      <w:pPr>
        <w:spacing w:after="20"/>
      </w:pPr>
      <w:r>
        <w:rPr>
          <w:rFonts w:ascii="Times New Roman" w:hAnsi="Times New Roman" w:eastAsia="SimSun"/>
          <w:b/>
          <w:sz w:val="21"/>
        </w:rPr>
        <w:t>6. Look at the boy over there. He is my ___.</w:t>
      </w:r>
    </w:p>
    <w:p w14:paraId="7DC7A01F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brothers　　brother　　brother's　　brothers'</w:t>
      </w:r>
    </w:p>
    <w:p w14:paraId="39DC2D5E">
      <w:pPr>
        <w:spacing w:after="20"/>
      </w:pPr>
      <w:r>
        <w:rPr>
          <w:rFonts w:ascii="Times New Roman" w:hAnsi="Times New Roman" w:eastAsia="SimSun"/>
          <w:b/>
          <w:sz w:val="21"/>
        </w:rPr>
        <w:t>7. ___ is your favorite subject? — Math.</w:t>
      </w:r>
    </w:p>
    <w:p w14:paraId="3F6B5495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Who　　What　　Where　　When</w:t>
      </w:r>
    </w:p>
    <w:p w14:paraId="0FCB9275">
      <w:pPr>
        <w:spacing w:after="20"/>
      </w:pPr>
      <w:r>
        <w:rPr>
          <w:rFonts w:ascii="Times New Roman" w:hAnsi="Times New Roman" w:eastAsia="SimSun"/>
          <w:b/>
          <w:sz w:val="21"/>
        </w:rPr>
        <w:t>8. The cat is ___ the box. I can't find it.</w:t>
      </w:r>
    </w:p>
    <w:p w14:paraId="03E6B08A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in　　on　　under　　behind</w:t>
      </w:r>
    </w:p>
    <w:p w14:paraId="3999130E">
      <w:pPr>
        <w:spacing w:after="20"/>
      </w:pPr>
      <w:r>
        <w:rPr>
          <w:rFonts w:ascii="Times New Roman" w:hAnsi="Times New Roman" w:eastAsia="SimSun"/>
          <w:b/>
          <w:sz w:val="21"/>
        </w:rPr>
        <w:t>9. — How do you get to school? — I ___ the bus.</w:t>
      </w:r>
    </w:p>
    <w:p w14:paraId="07BC8ECA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by　　take　　on　　in</w:t>
      </w:r>
    </w:p>
    <w:p w14:paraId="26B75B34">
      <w:pPr>
        <w:spacing w:after="20"/>
      </w:pPr>
      <w:r>
        <w:rPr>
          <w:rFonts w:ascii="Times New Roman" w:hAnsi="Times New Roman" w:eastAsia="SimSun"/>
          <w:b/>
          <w:sz w:val="21"/>
        </w:rPr>
        <w:t>10. Look! The children ___ games in the park.</w:t>
      </w:r>
    </w:p>
    <w:p w14:paraId="21500032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play　　plays　　are playing　　played</w:t>
      </w:r>
    </w:p>
    <w:p w14:paraId="1B501AAA">
      <w:pPr>
        <w:spacing w:after="20"/>
      </w:pPr>
      <w:r>
        <w:rPr>
          <w:rFonts w:ascii="Times New Roman" w:hAnsi="Times New Roman" w:eastAsia="SimSun"/>
          <w:b/>
          <w:sz w:val="21"/>
        </w:rPr>
        <w:t>11. He can ___ English very well, but he can't ___ it.</w:t>
      </w:r>
    </w:p>
    <w:p w14:paraId="6BA2704A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speak; write　　speaks; writes　　speaking; writing　　to speak; to write</w:t>
      </w:r>
    </w:p>
    <w:p w14:paraId="2FC6575D">
      <w:pPr>
        <w:spacing w:after="20"/>
      </w:pPr>
      <w:r>
        <w:rPr>
          <w:rFonts w:ascii="Times New Roman" w:hAnsi="Times New Roman" w:eastAsia="SimSun"/>
          <w:b/>
          <w:sz w:val="21"/>
        </w:rPr>
        <w:t>12. — ___ you like pandas? — Yes, I ___. They're cute.</w:t>
      </w:r>
    </w:p>
    <w:p w14:paraId="096C569C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Do; do　　Does; does　　Are; am　　Can; can</w:t>
      </w:r>
    </w:p>
    <w:p w14:paraId="29868D65">
      <w:pPr>
        <w:spacing w:after="20"/>
      </w:pPr>
      <w:r>
        <w:rPr>
          <w:rFonts w:ascii="Times New Roman" w:hAnsi="Times New Roman" w:eastAsia="SimSun"/>
          <w:b/>
          <w:sz w:val="21"/>
        </w:rPr>
        <w:t>13. It takes me about twenty minutes ___ to school.</w:t>
      </w:r>
    </w:p>
    <w:p w14:paraId="5F49E27F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walk　　walking　　to walk　　walks</w:t>
      </w:r>
    </w:p>
    <w:p w14:paraId="61BC59E3">
      <w:pPr>
        <w:spacing w:after="20"/>
      </w:pPr>
      <w:r>
        <w:rPr>
          <w:rFonts w:ascii="Times New Roman" w:hAnsi="Times New Roman" w:eastAsia="SimSun"/>
          <w:b/>
          <w:sz w:val="21"/>
        </w:rPr>
        <w:t>14. Don't ___ in the hallway. It's dangerous.</w:t>
      </w:r>
    </w:p>
    <w:p w14:paraId="68DED1AB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run　　running　　to run　　runs</w:t>
      </w:r>
    </w:p>
    <w:p w14:paraId="1D020570">
      <w:pPr>
        <w:spacing w:after="20"/>
      </w:pPr>
      <w:r>
        <w:rPr>
          <w:rFonts w:ascii="Times New Roman" w:hAnsi="Times New Roman" w:eastAsia="SimSun"/>
          <w:b/>
          <w:sz w:val="21"/>
        </w:rPr>
        <w:t>15. We have to ___ uniforms at school.</w:t>
      </w:r>
    </w:p>
    <w:p w14:paraId="1CE7511E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wears　　wearing　　wear　　wore</w:t>
      </w:r>
    </w:p>
    <w:p w14:paraId="6D3650EA">
      <w:pPr>
        <w:spacing w:after="20"/>
      </w:pPr>
      <w:r>
        <w:rPr>
          <w:rFonts w:ascii="Times New Roman" w:hAnsi="Times New Roman" w:eastAsia="SimSun"/>
          <w:b/>
          <w:sz w:val="21"/>
        </w:rPr>
        <w:t>16. I ___ a great time at the beach last summer.</w:t>
      </w:r>
    </w:p>
    <w:p w14:paraId="299A4927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have　　had　　has　　having</w:t>
      </w:r>
    </w:p>
    <w:p w14:paraId="0824A497">
      <w:pPr>
        <w:spacing w:after="20"/>
      </w:pPr>
      <w:r>
        <w:rPr>
          <w:rFonts w:ascii="Times New Roman" w:hAnsi="Times New Roman" w:eastAsia="SimSun"/>
          <w:b/>
          <w:sz w:val="21"/>
        </w:rPr>
        <w:t>17. There is ___ wrong with my computer. It doesn't work.</w:t>
      </w:r>
    </w:p>
    <w:p w14:paraId="50916B7C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something　　anything　　nothing　　everything</w:t>
      </w:r>
    </w:p>
    <w:p w14:paraId="05A6BD02">
      <w:pPr>
        <w:spacing w:after="20"/>
      </w:pPr>
      <w:r>
        <w:rPr>
          <w:rFonts w:ascii="Times New Roman" w:hAnsi="Times New Roman" w:eastAsia="SimSun"/>
          <w:b/>
          <w:sz w:val="21"/>
        </w:rPr>
        <w:t>18. This movie is ___ than that one. It's really boring.</w:t>
      </w:r>
    </w:p>
    <w:p w14:paraId="5A6D3B01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more interesting　　less interesting　　as interesting　　the most interesting</w:t>
      </w:r>
    </w:p>
    <w:p w14:paraId="094578B0">
      <w:pPr>
        <w:spacing w:after="20"/>
      </w:pPr>
      <w:r>
        <w:rPr>
          <w:rFonts w:ascii="Times New Roman" w:hAnsi="Times New Roman" w:eastAsia="SimSun"/>
          <w:b/>
          <w:sz w:val="21"/>
        </w:rPr>
        <w:t>19. Mount Qomolangma is ___ mountain in the world.</w:t>
      </w:r>
    </w:p>
    <w:p w14:paraId="005FD4B2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high　　higher　　highest　　the highest</w:t>
      </w:r>
    </w:p>
    <w:p w14:paraId="10283330">
      <w:pPr>
        <w:spacing w:after="20"/>
      </w:pPr>
      <w:r>
        <w:rPr>
          <w:rFonts w:ascii="Times New Roman" w:hAnsi="Times New Roman" w:eastAsia="SimSun"/>
          <w:b/>
          <w:sz w:val="21"/>
        </w:rPr>
        <w:t>20. ___ beautiful the flowers are!</w:t>
      </w:r>
    </w:p>
    <w:p w14:paraId="612F06B3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What　　What a　　How　　How a</w:t>
      </w:r>
    </w:p>
    <w:p w14:paraId="3F0B2B41">
      <w:pPr>
        <w:spacing w:after="20"/>
      </w:pPr>
      <w:r>
        <w:rPr>
          <w:rFonts w:ascii="Times New Roman" w:hAnsi="Times New Roman" w:eastAsia="SimSun"/>
          <w:b/>
          <w:sz w:val="21"/>
        </w:rPr>
        <w:t>21. There isn't ___ milk in the glass. Let's buy some.</w:t>
      </w:r>
    </w:p>
    <w:p w14:paraId="00C70807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some　　any　　a　　many</w:t>
      </w:r>
    </w:p>
    <w:p w14:paraId="5728FDE6">
      <w:pPr>
        <w:spacing w:after="20"/>
      </w:pPr>
      <w:r>
        <w:rPr>
          <w:rFonts w:ascii="Times New Roman" w:hAnsi="Times New Roman" w:eastAsia="SimSun"/>
          <w:b/>
          <w:sz w:val="21"/>
        </w:rPr>
        <w:t>22. Look at the clouds! It ___ rain.</w:t>
      </w:r>
    </w:p>
    <w:p w14:paraId="68260E16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is going to　　will going　　goes to　　going to</w:t>
      </w:r>
    </w:p>
    <w:p w14:paraId="55426634">
      <w:pPr>
        <w:spacing w:after="20"/>
      </w:pPr>
      <w:r>
        <w:rPr>
          <w:rFonts w:ascii="Times New Roman" w:hAnsi="Times New Roman" w:eastAsia="SimSun"/>
          <w:b/>
          <w:sz w:val="21"/>
        </w:rPr>
        <w:t>23. I think it ___ be sunny tomorrow.</w:t>
      </w:r>
    </w:p>
    <w:p w14:paraId="3BDAE7F8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is　　will　　does　　was</w:t>
      </w:r>
    </w:p>
    <w:p w14:paraId="7DEBDA09">
      <w:pPr>
        <w:spacing w:after="20"/>
      </w:pPr>
      <w:r>
        <w:rPr>
          <w:rFonts w:ascii="Times New Roman" w:hAnsi="Times New Roman" w:eastAsia="SimSun"/>
          <w:b/>
          <w:sz w:val="21"/>
        </w:rPr>
        <w:t>24. If it ___ tomorrow, we'll stay at home.</w:t>
      </w:r>
    </w:p>
    <w:p w14:paraId="0D93784A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rains　　will rain　　rained　　rain</w:t>
      </w:r>
    </w:p>
    <w:p w14:paraId="367D38F1">
      <w:pPr>
        <w:spacing w:after="20"/>
      </w:pPr>
      <w:r>
        <w:rPr>
          <w:rFonts w:ascii="Times New Roman" w:hAnsi="Times New Roman" w:eastAsia="SimSun"/>
          <w:b/>
          <w:sz w:val="21"/>
        </w:rPr>
        <w:t>25. She wants ___ an English teacher in the future.</w:t>
      </w:r>
    </w:p>
    <w:p w14:paraId="30C017FB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be　　being　　to be　　is</w:t>
      </w:r>
    </w:p>
    <w:p w14:paraId="3433DAEC">
      <w:pPr>
        <w:spacing w:after="20"/>
      </w:pPr>
      <w:r>
        <w:rPr>
          <w:rFonts w:ascii="Times New Roman" w:hAnsi="Times New Roman" w:eastAsia="SimSun"/>
          <w:b/>
          <w:sz w:val="21"/>
        </w:rPr>
        <w:t>26. He ___ his homework before his mother came back.</w:t>
      </w:r>
    </w:p>
    <w:p w14:paraId="09A1EE69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finished　　has finished　　had finished　　finishes</w:t>
      </w:r>
    </w:p>
    <w:p w14:paraId="5F7CC89B">
      <w:pPr>
        <w:spacing w:after="20"/>
      </w:pPr>
      <w:r>
        <w:rPr>
          <w:rFonts w:ascii="Times New Roman" w:hAnsi="Times New Roman" w:eastAsia="SimSun"/>
          <w:b/>
          <w:sz w:val="21"/>
        </w:rPr>
        <w:t>27. I have lived here ___ 2020, and she has worked here ___ five years.</w:t>
      </w:r>
    </w:p>
    <w:p w14:paraId="52425489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since; for　　for; since　　in; at　　at; in</w:t>
      </w:r>
    </w:p>
    <w:p w14:paraId="75FAC2C9">
      <w:pPr>
        <w:spacing w:after="20"/>
      </w:pPr>
      <w:r>
        <w:rPr>
          <w:rFonts w:ascii="Times New Roman" w:hAnsi="Times New Roman" w:eastAsia="SimSun"/>
          <w:b/>
          <w:sz w:val="21"/>
        </w:rPr>
        <w:t>28. English ___ in many countries around the world.</w:t>
      </w:r>
    </w:p>
    <w:p w14:paraId="640F90B0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is speaking　　speaks　　is spoken　　spoke</w:t>
      </w:r>
    </w:p>
    <w:p w14:paraId="672974B4">
      <w:pPr>
        <w:spacing w:after="20"/>
      </w:pPr>
      <w:r>
        <w:rPr>
          <w:rFonts w:ascii="Times New Roman" w:hAnsi="Times New Roman" w:eastAsia="SimSun"/>
          <w:b/>
          <w:sz w:val="21"/>
        </w:rPr>
        <w:t>29. You'd better ___ so much junk food.</w:t>
      </w:r>
    </w:p>
    <w:p w14:paraId="4FDC89C1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not eat　　not to eat　　don't eat　　not eating</w:t>
      </w:r>
    </w:p>
    <w:p w14:paraId="7E8A947B">
      <w:pPr>
        <w:spacing w:after="20"/>
      </w:pPr>
      <w:r>
        <w:rPr>
          <w:rFonts w:ascii="Times New Roman" w:hAnsi="Times New Roman" w:eastAsia="SimSun"/>
          <w:b/>
          <w:sz w:val="21"/>
        </w:rPr>
        <w:t>30. The bridge ___ in 2020. It's very new.</w:t>
      </w:r>
    </w:p>
    <w:p w14:paraId="309551C1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built　　was built　　is built　　builds</w:t>
      </w:r>
    </w:p>
    <w:p w14:paraId="4C50F658">
      <w:pPr>
        <w:spacing w:after="20"/>
      </w:pPr>
      <w:r>
        <w:rPr>
          <w:rFonts w:ascii="Times New Roman" w:hAnsi="Times New Roman" w:eastAsia="SimSun"/>
          <w:b/>
          <w:sz w:val="21"/>
        </w:rPr>
        <w:t>31. My mother told me ___ late for school again.</w:t>
      </w:r>
    </w:p>
    <w:p w14:paraId="04AEFB91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don't be　　not to be　　not be　　to not be</w:t>
      </w:r>
    </w:p>
    <w:p w14:paraId="622DAB04">
      <w:pPr>
        <w:spacing w:after="20"/>
      </w:pPr>
      <w:r>
        <w:rPr>
          <w:rFonts w:ascii="Times New Roman" w:hAnsi="Times New Roman" w:eastAsia="SimSun"/>
          <w:b/>
          <w:sz w:val="21"/>
        </w:rPr>
        <w:t>32. She was watching TV ___ I came in.</w:t>
      </w:r>
    </w:p>
    <w:p w14:paraId="774981AE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when　　while　　before　　after</w:t>
      </w:r>
    </w:p>
    <w:p w14:paraId="5617A382">
      <w:pPr>
        <w:spacing w:after="20"/>
      </w:pPr>
      <w:r>
        <w:rPr>
          <w:rFonts w:ascii="Times New Roman" w:hAnsi="Times New Roman" w:eastAsia="SimSun"/>
          <w:b/>
          <w:sz w:val="21"/>
        </w:rPr>
        <w:t>33. The boy ___ is wearing a blue coat is my cousin.</w:t>
      </w:r>
    </w:p>
    <w:p w14:paraId="015345C4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which　　who　　where　　what</w:t>
      </w:r>
    </w:p>
    <w:p w14:paraId="44B0FB2B">
      <w:pPr>
        <w:spacing w:after="20"/>
      </w:pPr>
      <w:r>
        <w:rPr>
          <w:rFonts w:ascii="Times New Roman" w:hAnsi="Times New Roman" w:eastAsia="SimSun"/>
          <w:b/>
          <w:sz w:val="21"/>
        </w:rPr>
        <w:t>34. I don't know ___ he will come tomorrow.</w:t>
      </w:r>
    </w:p>
    <w:p w14:paraId="15353087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that　　if　　what　　which</w:t>
      </w:r>
    </w:p>
    <w:p w14:paraId="47881C4F">
      <w:pPr>
        <w:spacing w:after="20"/>
      </w:pPr>
      <w:r>
        <w:rPr>
          <w:rFonts w:ascii="Times New Roman" w:hAnsi="Times New Roman" w:eastAsia="SimSun"/>
          <w:b/>
          <w:sz w:val="21"/>
        </w:rPr>
        <w:t>35. He is ___ honest boy. We all trust him.</w:t>
      </w:r>
    </w:p>
    <w:p w14:paraId="5D485E96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a　　an　　the　　/</w:t>
      </w:r>
    </w:p>
    <w:p w14:paraId="6E32CA13">
      <w:pPr>
        <w:spacing w:after="20"/>
      </w:pPr>
      <w:r>
        <w:rPr>
          <w:rFonts w:ascii="Times New Roman" w:hAnsi="Times New Roman" w:eastAsia="SimSun"/>
          <w:b/>
          <w:sz w:val="21"/>
        </w:rPr>
        <w:t>36. Could you tell me ___ the nearest bank is?</w:t>
      </w:r>
    </w:p>
    <w:p w14:paraId="424D945D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where　　what　　when　　how</w:t>
      </w:r>
    </w:p>
    <w:p w14:paraId="53687AE7">
      <w:pPr>
        <w:spacing w:after="20"/>
      </w:pPr>
      <w:r>
        <w:rPr>
          <w:rFonts w:ascii="Times New Roman" w:hAnsi="Times New Roman" w:eastAsia="SimSun"/>
          <w:b/>
          <w:sz w:val="21"/>
        </w:rPr>
        <w:t>37. The teacher asked us ___ the classroom before leaving.</w:t>
      </w:r>
    </w:p>
    <w:p w14:paraId="6DB06CDE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clean　　cleaning　　to clean　　cleaned</w:t>
      </w:r>
    </w:p>
    <w:p w14:paraId="7327306E">
      <w:pPr>
        <w:spacing w:after="20"/>
      </w:pPr>
      <w:r>
        <w:rPr>
          <w:rFonts w:ascii="Times New Roman" w:hAnsi="Times New Roman" w:eastAsia="SimSun"/>
          <w:b/>
          <w:sz w:val="21"/>
        </w:rPr>
        <w:t>38. It's important ___ us to protect the environment.</w:t>
      </w:r>
    </w:p>
    <w:p w14:paraId="39CCD1E8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of　　for　　to　　with</w:t>
      </w:r>
    </w:p>
    <w:p w14:paraId="573967CF">
      <w:pPr>
        <w:spacing w:after="20"/>
      </w:pPr>
      <w:r>
        <w:rPr>
          <w:rFonts w:ascii="Times New Roman" w:hAnsi="Times New Roman" w:eastAsia="SimSun"/>
          <w:b/>
          <w:sz w:val="21"/>
        </w:rPr>
        <w:t>39. Neither of the two boys ___ from Beijing.</w:t>
      </w:r>
    </w:p>
    <w:p w14:paraId="1A7BD75C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is　　are　　am　　be</w:t>
      </w:r>
    </w:p>
    <w:p w14:paraId="4E05EF13">
      <w:pPr>
        <w:spacing w:after="20"/>
      </w:pPr>
      <w:r>
        <w:rPr>
          <w:rFonts w:ascii="Times New Roman" w:hAnsi="Times New Roman" w:eastAsia="SimSun"/>
          <w:b/>
          <w:sz w:val="21"/>
        </w:rPr>
        <w:t>40. She was so tired that she ___ down and fell asleep.</w:t>
      </w:r>
    </w:p>
    <w:p w14:paraId="212B2DAD">
      <w:pPr>
        <w:spacing w:after="80"/>
      </w:pPr>
      <w:r>
        <w:rPr>
          <w:rFonts w:hint="eastAsia" w:ascii="Times New Roman" w:hAnsi="Times New Roman" w:eastAsia="SimSun"/>
          <w:b w:val="0"/>
          <w:sz w:val="21"/>
        </w:rPr>
        <w:t>　lie　　lay　　lied　　lying</w:t>
      </w:r>
    </w:p>
    <w:p w14:paraId="78BBDF10">
      <w:pPr>
        <w:spacing w:before="200" w:after="120"/>
      </w:pPr>
      <w:r>
        <w:rPr>
          <w:rFonts w:hint="eastAsia" w:ascii="Times New Roman" w:hAnsi="Times New Roman" w:eastAsia="SimSun"/>
          <w:b/>
          <w:color w:val="1F4E79"/>
          <w:sz w:val="28"/>
        </w:rPr>
        <w:t>第二部分　多项选择（共 5 题，每题 1 分）</w:t>
      </w:r>
    </w:p>
    <w:p w14:paraId="0F142BF5">
      <w:pPr>
        <w:spacing w:after="80"/>
      </w:pPr>
      <w:r>
        <w:rPr>
          <w:rFonts w:hint="eastAsia" w:ascii="Times New Roman" w:hAnsi="Times New Roman" w:eastAsia="SimSun"/>
          <w:b w:val="0"/>
          <w:color w:val="808080"/>
          <w:sz w:val="19"/>
        </w:rPr>
        <w:t>每题有两个或两个以上正确答案，全部选对才得分。</w:t>
      </w:r>
    </w:p>
    <w:p w14:paraId="35EC694A">
      <w:pPr>
        <w:spacing w:after="20"/>
      </w:pPr>
      <w:r>
        <w:rPr>
          <w:rFonts w:hint="eastAsia" w:ascii="Times New Roman" w:hAnsi="Times New Roman" w:eastAsia="SimSun"/>
          <w:b/>
          <w:sz w:val="21"/>
        </w:rPr>
        <w:t>1. 下列句中，哪些使用了正确的一般现在时？（多选）</w:t>
      </w:r>
    </w:p>
    <w:p w14:paraId="70A8872A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A. He go to school by bike every day.</w:t>
      </w:r>
    </w:p>
    <w:p w14:paraId="7A7C0C7F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B. She watches TV every evening.</w:t>
      </w:r>
    </w:p>
    <w:p w14:paraId="699DBE1F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C. They don't like apples.</w:t>
      </w:r>
    </w:p>
    <w:p w14:paraId="2F1C840A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D. My father don't smoke.</w:t>
      </w:r>
    </w:p>
    <w:p w14:paraId="2F406C50">
      <w:pPr>
        <w:spacing w:after="80"/>
      </w:pPr>
    </w:p>
    <w:p w14:paraId="6C07C6FA">
      <w:pPr>
        <w:spacing w:after="20"/>
      </w:pPr>
      <w:r>
        <w:rPr>
          <w:rFonts w:hint="eastAsia" w:ascii="Times New Roman" w:hAnsi="Times New Roman" w:eastAsia="SimSun"/>
          <w:b/>
          <w:sz w:val="21"/>
        </w:rPr>
        <w:t>2. 下列哪些句子是过去时？（多选）</w:t>
      </w:r>
    </w:p>
    <w:p w14:paraId="06A72BC3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A. I saw a movie yesterday.</w:t>
      </w:r>
    </w:p>
    <w:p w14:paraId="216BF6C9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B. She is reading a book now.</w:t>
      </w:r>
    </w:p>
    <w:p w14:paraId="6E9E7FEF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C. They went to the park last Sunday.</w:t>
      </w:r>
    </w:p>
    <w:p w14:paraId="333D760D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D. He plays basketball every day.</w:t>
      </w:r>
    </w:p>
    <w:p w14:paraId="01B35D39">
      <w:pPr>
        <w:spacing w:after="80"/>
      </w:pPr>
    </w:p>
    <w:p w14:paraId="27EF4D54">
      <w:pPr>
        <w:spacing w:after="20"/>
      </w:pPr>
      <w:r>
        <w:rPr>
          <w:rFonts w:hint="eastAsia" w:ascii="Times New Roman" w:hAnsi="Times New Roman" w:eastAsia="SimSun"/>
          <w:b/>
          <w:sz w:val="21"/>
        </w:rPr>
        <w:t>3. 下列哪些句子是正确的现在完成时用法？（多选）</w:t>
      </w:r>
    </w:p>
    <w:p w14:paraId="59FCE02F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A. I have lived here for ten years.</w:t>
      </w:r>
    </w:p>
    <w:p w14:paraId="74454FCD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B. She has gone to Beijing twice.</w:t>
      </w:r>
    </w:p>
    <w:p w14:paraId="77EFCD2D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C. He have finished his homework.</w:t>
      </w:r>
    </w:p>
    <w:p w14:paraId="01478AE8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D. They have been to Shanghai.</w:t>
      </w:r>
    </w:p>
    <w:p w14:paraId="288042E1">
      <w:pPr>
        <w:spacing w:after="80"/>
      </w:pPr>
    </w:p>
    <w:p w14:paraId="16C75044">
      <w:pPr>
        <w:spacing w:after="20"/>
      </w:pPr>
      <w:r>
        <w:rPr>
          <w:rFonts w:hint="eastAsia" w:ascii="Times New Roman" w:hAnsi="Times New Roman" w:eastAsia="SimSun"/>
          <w:b/>
          <w:sz w:val="21"/>
        </w:rPr>
        <w:t>4. 下列哪些是被动语态？（多选）</w:t>
      </w:r>
    </w:p>
    <w:p w14:paraId="1644E408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A. The room is cleaned every day.</w:t>
      </w:r>
    </w:p>
    <w:p w14:paraId="1C78A137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B. I clean the room every day.</w:t>
      </w:r>
    </w:p>
    <w:p w14:paraId="493C703D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C. The bridge was built in 2020.</w:t>
      </w:r>
    </w:p>
    <w:p w14:paraId="6E8CD7D8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D. They built the bridge in 2020.</w:t>
      </w:r>
    </w:p>
    <w:p w14:paraId="03E89AFA">
      <w:pPr>
        <w:spacing w:after="80"/>
      </w:pPr>
    </w:p>
    <w:p w14:paraId="1FCF3C67">
      <w:pPr>
        <w:spacing w:after="20"/>
      </w:pPr>
      <w:r>
        <w:rPr>
          <w:rFonts w:hint="eastAsia" w:ascii="Times New Roman" w:hAnsi="Times New Roman" w:eastAsia="SimSun"/>
          <w:b/>
          <w:sz w:val="21"/>
        </w:rPr>
        <w:t>5. 下列哪些句子中的宾语从句语序正确？（多选）</w:t>
      </w:r>
    </w:p>
    <w:p w14:paraId="0FFC846C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A. Could you tell me where the bank is?</w:t>
      </w:r>
    </w:p>
    <w:p w14:paraId="71EFC832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B. I don't know where is the bank.</w:t>
      </w:r>
    </w:p>
    <w:p w14:paraId="358A7AC4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C. She asked what time it was.</w:t>
      </w:r>
    </w:p>
    <w:p w14:paraId="2F00876A">
      <w:pPr>
        <w:spacing w:after="20"/>
      </w:pPr>
      <w:r>
        <w:rPr>
          <w:rFonts w:hint="eastAsia" w:ascii="Times New Roman" w:hAnsi="Times New Roman" w:eastAsia="SimSun"/>
          <w:b w:val="0"/>
          <w:sz w:val="21"/>
        </w:rPr>
        <w:t>　D. Do you know when does the train leave?</w:t>
      </w:r>
    </w:p>
    <w:p w14:paraId="57A18001">
      <w:pPr>
        <w:spacing w:after="80"/>
      </w:pPr>
    </w:p>
    <w:p w14:paraId="288D4072">
      <w:pPr>
        <w:spacing w:before="200" w:after="120"/>
      </w:pPr>
      <w:r>
        <w:rPr>
          <w:rFonts w:hint="eastAsia" w:ascii="Times New Roman" w:hAnsi="Times New Roman" w:eastAsia="SimSun"/>
          <w:b/>
          <w:color w:val="1F4E79"/>
          <w:sz w:val="28"/>
        </w:rPr>
        <w:t>第三部分　连词成句（共 5 题，每题 1 分）</w:t>
      </w:r>
    </w:p>
    <w:p w14:paraId="04FC1AE7">
      <w:pPr>
        <w:spacing w:after="80"/>
      </w:pPr>
      <w:r>
        <w:rPr>
          <w:rFonts w:hint="eastAsia" w:ascii="Times New Roman" w:hAnsi="Times New Roman" w:eastAsia="SimSun"/>
          <w:b w:val="0"/>
          <w:color w:val="808080"/>
          <w:sz w:val="19"/>
        </w:rPr>
        <w:t>将所给单词连成一个完整的句子，注意大小写和标点。</w:t>
      </w:r>
    </w:p>
    <w:p w14:paraId="5DB6CB68">
      <w:pPr>
        <w:spacing w:after="120"/>
      </w:pPr>
      <w:r>
        <w:rPr>
          <w:rFonts w:hint="eastAsia" w:ascii="Times New Roman" w:hAnsi="Times New Roman" w:eastAsia="SimSun"/>
          <w:b/>
          <w:sz w:val="21"/>
        </w:rPr>
        <w:t>1. the　/　is　/　book　/　on　/　desk　/　the</w:t>
      </w:r>
    </w:p>
    <w:p w14:paraId="7C4EF5FB">
      <w:pPr>
        <w:spacing w:after="120"/>
      </w:pPr>
      <w:r>
        <w:rPr>
          <w:rFonts w:hint="eastAsia" w:ascii="Times New Roman" w:hAnsi="Times New Roman" w:eastAsia="SimSun"/>
          <w:b/>
          <w:sz w:val="21"/>
        </w:rPr>
        <w:t>2. she　/　every　day　/　to　/　goes　/　school</w:t>
      </w:r>
    </w:p>
    <w:p w14:paraId="2187F439">
      <w:pPr>
        <w:spacing w:after="120"/>
      </w:pPr>
      <w:r>
        <w:rPr>
          <w:rFonts w:hint="eastAsia" w:ascii="Times New Roman" w:hAnsi="Times New Roman" w:eastAsia="SimSun"/>
          <w:b/>
          <w:sz w:val="21"/>
        </w:rPr>
        <w:t>3. I　/　have　/　this　/　book　/　for　/　two　years　/　read</w:t>
      </w:r>
    </w:p>
    <w:p w14:paraId="6EE0A697">
      <w:pPr>
        <w:spacing w:after="120"/>
      </w:pPr>
      <w:r>
        <w:rPr>
          <w:rFonts w:hint="eastAsia" w:ascii="Times New Roman" w:hAnsi="Times New Roman" w:eastAsia="SimSun"/>
          <w:b/>
          <w:sz w:val="21"/>
        </w:rPr>
        <w:t>4. the　/　was　/　bridge　/　in　2020　/　built</w:t>
      </w:r>
    </w:p>
    <w:p w14:paraId="02523553">
      <w:pPr>
        <w:spacing w:after="120"/>
      </w:pPr>
      <w:r>
        <w:rPr>
          <w:rFonts w:hint="eastAsia" w:ascii="Times New Roman" w:hAnsi="Times New Roman" w:eastAsia="SimSun"/>
          <w:b/>
          <w:sz w:val="21"/>
        </w:rPr>
        <w:t>5. told　/　he　/　me　/　to　/　be　/　on　time</w:t>
      </w:r>
    </w:p>
    <w:p w14:paraId="555C34CD">
      <w:pPr>
        <w:spacing w:after="80"/>
      </w:pPr>
    </w:p>
    <w:p w14:paraId="44A1A031">
      <w:pPr>
        <w:spacing w:after="80"/>
        <w:rPr>
          <w:rFonts w:hint="default" w:ascii="Times New Roman" w:hAnsi="Times New Roman" w:eastAsia="SimSun"/>
          <w:b w:val="0"/>
          <w:color w:val="808080"/>
          <w:sz w:val="18"/>
          <w:lang w:val="en-US" w:eastAsia="zh-CN"/>
        </w:rPr>
      </w:pPr>
      <w:r>
        <w:rPr>
          <w:rFonts w:hint="eastAsia" w:ascii="Times New Roman" w:hAnsi="Times New Roman" w:eastAsia="SimSun"/>
          <w:b w:val="0"/>
          <w:color w:val="808080"/>
          <w:sz w:val="18"/>
        </w:rPr>
        <w:t>—— 学生版到此结束，答案见教师版 ——</w:t>
      </w:r>
      <w:bookmarkStart w:id="0" w:name="_GoBack"/>
      <w:bookmarkEnd w:id="0"/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7E0E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7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77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8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8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7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7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2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81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82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5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7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80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6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Body Text 2 Char"/>
    <w:basedOn w:val="132"/>
    <w:link w:val="28"/>
    <w:uiPriority w:val="99"/>
  </w:style>
  <w:style w:type="character" w:customStyle="1" w:styleId="136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8">
    <w:name w:val="Quote Char"/>
    <w:basedOn w:val="132"/>
    <w:link w:val="13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39">
    <w:name w:val="Quote"/>
    <w:basedOn w:val="1"/>
    <w:next w:val="1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43">
    <w:name w:val="Book Title"/>
    <w:basedOn w:val="132"/>
    <w:qFormat/>
    <w:uiPriority w:val="33"/>
    <w:rPr>
      <w:b/>
      <w:bCs/>
      <w:smallCaps/>
      <w:spacing w:val="5"/>
    </w:rPr>
  </w:style>
  <w:style w:type="paragraph" w:styleId="1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Intense Quote Char"/>
    <w:basedOn w:val="132"/>
    <w:link w:val="14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7">
    <w:name w:val="Intense Quote"/>
    <w:basedOn w:val="1"/>
    <w:next w:val="1"/>
    <w:link w:val="18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48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9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0">
    <w:name w:val="Body Text Char"/>
    <w:basedOn w:val="132"/>
    <w:link w:val="19"/>
    <w:qFormat/>
    <w:uiPriority w:val="99"/>
  </w:style>
  <w:style w:type="character" w:customStyle="1" w:styleId="15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2">
    <w:name w:val="Header Char"/>
    <w:basedOn w:val="132"/>
    <w:link w:val="25"/>
    <w:uiPriority w:val="99"/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Body Text 3 Char"/>
    <w:basedOn w:val="132"/>
    <w:link w:val="17"/>
    <w:uiPriority w:val="99"/>
    <w:rPr>
      <w:sz w:val="16"/>
      <w:szCs w:val="16"/>
    </w:rPr>
  </w:style>
  <w:style w:type="character" w:customStyle="1" w:styleId="156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57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8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Footer Char"/>
    <w:basedOn w:val="132"/>
    <w:link w:val="24"/>
    <w:uiPriority w:val="99"/>
  </w:style>
  <w:style w:type="character" w:customStyle="1" w:styleId="160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4">
    <w:name w:val="Heading 7 Char1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5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66">
    <w:name w:val="Heading 8 Char1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7">
    <w:name w:val="Heading 6 Char1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8">
    <w:name w:val="Quote Char1"/>
    <w:basedOn w:val="132"/>
    <w:link w:val="13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Title Char1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0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1">
    <w:name w:val="Heading 9 Char1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2">
    <w:name w:val="Macro Text Char1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73">
    <w:name w:val="Heading 1 Char1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74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5">
    <w:name w:val="Subtitle Char1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76">
    <w:name w:val="Heading 5 Char1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7">
    <w:name w:val="Heading 2 Char1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78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9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0">
    <w:name w:val="Body Text 2 Char1"/>
    <w:basedOn w:val="132"/>
    <w:link w:val="28"/>
    <w:uiPriority w:val="99"/>
  </w:style>
  <w:style w:type="character" w:customStyle="1" w:styleId="181">
    <w:name w:val="Body Text 3 Char1"/>
    <w:basedOn w:val="132"/>
    <w:link w:val="17"/>
    <w:uiPriority w:val="99"/>
    <w:rPr>
      <w:sz w:val="16"/>
      <w:szCs w:val="16"/>
    </w:rPr>
  </w:style>
  <w:style w:type="character" w:customStyle="1" w:styleId="182">
    <w:name w:val="Body Text Char1"/>
    <w:basedOn w:val="132"/>
    <w:link w:val="19"/>
    <w:uiPriority w:val="99"/>
  </w:style>
  <w:style w:type="character" w:customStyle="1" w:styleId="183">
    <w:name w:val="Intense Quote Char1"/>
    <w:basedOn w:val="132"/>
    <w:link w:val="14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4">
    <w:name w:val="Heading 3 Char1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5">
    <w:name w:val="Heading 4 Char1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86">
    <w:name w:val="TOC Heading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1183</Words>
  <Characters>3522</Characters>
  <TotalTime>12</TotalTime>
  <ScaleCrop>false</ScaleCrop>
  <LinksUpToDate>false</LinksUpToDate>
  <CharactersWithSpaces>4467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2026-08-16T22:31:00Z</dcterms:created>
  <dc:creator>郭永涛</dc:creator>
  <cp:lastModifiedBy>19015440185</cp:lastModifiedBy>
  <dcterms:modified xsi:type="dcterms:W3CDTF">2026-08-17T14:53:24Z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eyJoZGlkIjoiZjFmZWIzNDg2MmIzZjExOTIzMmViNTBmYTMwYTk0ZWYiLCJ1c2VySWQiOiIxNjY4NTY3NzY0In0=</vt:lpwstr>
  </property>
  <property fmtid="{D5CDD505-2E9C-101B-9397-08002B2CF9AE}" pid="3" name="KSOProductBuildVer">
    <vt:lpwstr>2052-12.1.0.28043</vt:lpwstr>
  </property>
  <property fmtid="{D5CDD505-2E9C-101B-9397-08002B2CF9AE}" pid="4" name="ICV">
    <vt:lpwstr>1468EA1B3B014D828638D415D09004A0_12</vt:lpwstr>
  </property>
</Properties>
</file>